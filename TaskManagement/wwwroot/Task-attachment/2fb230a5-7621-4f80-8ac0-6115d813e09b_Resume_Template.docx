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D8FB8">
      <w:pPr>
        <w:pStyle w:val="2"/>
      </w:pPr>
      <w:r>
        <w:t>Resume Template</w:t>
      </w:r>
    </w:p>
    <w:p w14:paraId="53BD0089">
      <w:pPr>
        <w:pStyle w:val="3"/>
      </w:pPr>
      <w:r>
        <w:t>Full Name</w:t>
      </w:r>
    </w:p>
    <w:p w14:paraId="19B41B50">
      <w:r>
        <w:t xml:space="preserve">• </w:t>
      </w:r>
    </w:p>
    <w:p w14:paraId="6A808BC8">
      <w:pPr>
        <w:pStyle w:val="3"/>
      </w:pPr>
      <w:r>
        <w:t>Contact Information</w:t>
      </w:r>
    </w:p>
    <w:p w14:paraId="390407CF">
      <w:pPr>
        <w:rPr>
          <w:rFonts w:hint="default"/>
          <w:lang w:val="en-IN"/>
        </w:rPr>
      </w:pPr>
      <w:r>
        <w:t>•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</w:p>
    <w:p w14:paraId="056B5F0D">
      <w:pPr>
        <w:pStyle w:val="3"/>
      </w:pPr>
      <w:r>
        <w:t>Professional Summary</w:t>
      </w:r>
    </w:p>
    <w:p w14:paraId="69CA413D">
      <w:r>
        <w:t xml:space="preserve">• </w:t>
      </w:r>
    </w:p>
    <w:p w14:paraId="09AE41D1">
      <w:pPr>
        <w:pStyle w:val="3"/>
      </w:pPr>
      <w:r>
        <w:t>Skills</w:t>
      </w:r>
    </w:p>
    <w:p w14:paraId="46E42FA4">
      <w:r>
        <w:t xml:space="preserve">• </w:t>
      </w:r>
    </w:p>
    <w:p w14:paraId="10E7CD53">
      <w:pPr>
        <w:pStyle w:val="3"/>
      </w:pPr>
      <w:r>
        <w:t>Work Experience</w:t>
      </w:r>
    </w:p>
    <w:p w14:paraId="55BCD207">
      <w:r>
        <w:t xml:space="preserve">• </w:t>
      </w:r>
    </w:p>
    <w:p w14:paraId="7F3894E0">
      <w:pPr>
        <w:pStyle w:val="3"/>
      </w:pPr>
      <w:r>
        <w:t>Education</w:t>
      </w:r>
    </w:p>
    <w:p w14:paraId="4CC415CF">
      <w:r>
        <w:t xml:space="preserve">• </w:t>
      </w:r>
    </w:p>
    <w:p w14:paraId="06AC48A0">
      <w:pPr>
        <w:pStyle w:val="3"/>
      </w:pPr>
      <w:r>
        <w:t>Projects</w:t>
      </w:r>
    </w:p>
    <w:p w14:paraId="503AF0AC">
      <w:r>
        <w:t xml:space="preserve">• </w:t>
      </w:r>
    </w:p>
    <w:p w14:paraId="16809F43">
      <w:pPr>
        <w:pStyle w:val="3"/>
      </w:pPr>
      <w:r>
        <w:t>Certifications</w:t>
      </w:r>
    </w:p>
    <w:p w14:paraId="4103A010">
      <w:r>
        <w:t xml:space="preserve">• </w:t>
      </w:r>
    </w:p>
    <w:p w14:paraId="51AC3E21">
      <w:pPr>
        <w:pStyle w:val="3"/>
      </w:pPr>
      <w:r>
        <w:t>Languages</w:t>
      </w:r>
    </w:p>
    <w:p w14:paraId="5D8CAEAB">
      <w:r>
        <w:t xml:space="preserve">• </w:t>
      </w:r>
    </w:p>
    <w:p w14:paraId="72F12301">
      <w:pPr>
        <w:pStyle w:val="3"/>
      </w:pPr>
      <w:r>
        <w:t>Hobbies/Interests</w:t>
      </w:r>
    </w:p>
    <w:p w14:paraId="41048E2F">
      <w:r>
        <w:t xml:space="preserve">•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05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Aavesh Tanwar</cp:lastModifiedBy>
  <dcterms:modified xsi:type="dcterms:W3CDTF">2025-12-01T13:21:56Z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AEB4CF54C8694CD1B159CCE5600C656E_12</vt:lpwstr>
  </property>
</Properties>
</file>